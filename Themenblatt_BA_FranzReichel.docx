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A2B8B" w:rsidR="00631510" w:rsidP="009A2B8B" w:rsidRDefault="006A532A" w14:paraId="4CAD4EEA" w14:textId="0524544A">
      <w:pPr>
        <w:pStyle w:val="FAU-Brieftext"/>
        <w:jc w:val="center"/>
        <w:rPr>
          <w:rStyle w:val="Fett"/>
          <w:sz w:val="28"/>
          <w:szCs w:val="28"/>
        </w:rPr>
      </w:pPr>
      <w:r>
        <w:rPr>
          <w:rStyle w:val="Fett"/>
          <w:sz w:val="28"/>
          <w:szCs w:val="28"/>
        </w:rPr>
        <w:t>Masterarbeit</w:t>
      </w:r>
      <w:r w:rsidRPr="009A2B8B" w:rsidR="000276F4">
        <w:rPr>
          <w:rStyle w:val="Fett"/>
          <w:sz w:val="28"/>
          <w:szCs w:val="28"/>
        </w:rPr>
        <w:t xml:space="preserve"> </w:t>
      </w:r>
      <w:r w:rsidR="002357DA">
        <w:rPr>
          <w:rStyle w:val="Fett"/>
          <w:sz w:val="28"/>
          <w:szCs w:val="28"/>
        </w:rPr>
        <w:t>BA XXXX</w:t>
      </w:r>
    </w:p>
    <w:p w:rsidRPr="009A2B8B" w:rsidR="00D73FE6" w:rsidP="009A2B8B" w:rsidRDefault="009A2B8B" w14:paraId="2FB93F0D" w14:textId="77777777">
      <w:pPr>
        <w:pStyle w:val="FAU-Brieftext"/>
        <w:jc w:val="center"/>
        <w:rPr>
          <w:sz w:val="28"/>
          <w:szCs w:val="28"/>
        </w:rPr>
      </w:pPr>
      <w:r w:rsidRPr="009A2B8B">
        <w:rPr>
          <w:sz w:val="28"/>
          <w:szCs w:val="28"/>
        </w:rPr>
        <w:t>für</w:t>
      </w:r>
    </w:p>
    <w:p w:rsidRPr="009A2B8B" w:rsidR="009561E5" w:rsidP="009A2B8B" w:rsidRDefault="002357DA" w14:paraId="70B4999B" w14:textId="406EFF57">
      <w:pPr>
        <w:pStyle w:val="FAU-Brieftext"/>
        <w:tabs>
          <w:tab w:val="clear" w:pos="8789"/>
          <w:tab w:val="left" w:pos="993"/>
          <w:tab w:val="left" w:pos="141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Herr Franz Reichel</w:t>
      </w:r>
    </w:p>
    <w:p w:rsidRPr="009A2B8B" w:rsidR="009A2B8B" w:rsidP="009A2B8B" w:rsidRDefault="009A2B8B" w14:paraId="5B75BEE0" w14:textId="77777777">
      <w:pPr>
        <w:pStyle w:val="FAU-Brieftext"/>
        <w:tabs>
          <w:tab w:val="clear" w:pos="8789"/>
          <w:tab w:val="left" w:pos="993"/>
          <w:tab w:val="left" w:pos="1418"/>
        </w:tabs>
        <w:jc w:val="center"/>
        <w:rPr>
          <w:sz w:val="28"/>
          <w:szCs w:val="28"/>
        </w:rPr>
      </w:pPr>
    </w:p>
    <w:p w:rsidRPr="004D538A" w:rsidR="00B45812" w:rsidP="641FC8E5" w:rsidRDefault="00B45812" w14:paraId="4F28830C" w14:textId="6997552B">
      <w:pPr>
        <w:pStyle w:val="FAU-Brieftext"/>
        <w:tabs>
          <w:tab w:val="clear" w:leader="none" w:pos="8789"/>
          <w:tab w:val="left" w:leader="none" w:pos="993"/>
          <w:tab w:val="left" w:leader="none" w:pos="1418"/>
        </w:tabs>
      </w:pPr>
      <w:r w:rsidR="00B45812">
        <w:rPr/>
        <w:t xml:space="preserve">Kennwort: </w:t>
      </w:r>
      <w:r>
        <w:tab/>
      </w:r>
      <w:r w:rsidR="002357DA">
        <w:rPr/>
        <w:t>80 GHz Transceiver</w:t>
      </w:r>
    </w:p>
    <w:p w:rsidR="00B45812" w:rsidP="001F65F8" w:rsidRDefault="00B45812" w14:paraId="60383DDF" w14:textId="15C8B764">
      <w:pPr>
        <w:pStyle w:val="FAU-Brieftext"/>
        <w:tabs>
          <w:tab w:val="clear" w:pos="8789"/>
          <w:tab w:val="left" w:pos="993"/>
          <w:tab w:val="left" w:pos="1418"/>
        </w:tabs>
        <w:ind w:left="1418" w:hanging="1418"/>
      </w:pPr>
      <w:r>
        <w:t xml:space="preserve">Thema: </w:t>
      </w:r>
      <w:r>
        <w:tab/>
      </w:r>
      <w:r>
        <w:tab/>
      </w:r>
      <w:r w:rsidR="002357DA">
        <w:t>Konzeptionierung, Design und Test eines 80 GHz Transceiver Moduls unter Verwendung von RUB-Chip-Prototypen</w:t>
      </w:r>
    </w:p>
    <w:p w:rsidR="00D73FE6" w:rsidP="000276F4" w:rsidRDefault="00D73FE6" w14:paraId="68AA7E08" w14:textId="77777777">
      <w:pPr>
        <w:pStyle w:val="FAU-Brieftext"/>
      </w:pPr>
    </w:p>
    <w:p w:rsidRPr="002357DA" w:rsidR="009561E5" w:rsidP="009A2B8B" w:rsidRDefault="00B45812" w14:paraId="6FB1F9EE" w14:textId="77777777">
      <w:pPr>
        <w:pStyle w:val="FAU-Brieftext"/>
      </w:pPr>
      <w:r w:rsidRPr="002357DA">
        <w:t>Aufgabenstellung:</w:t>
      </w:r>
    </w:p>
    <w:p w:rsidR="009A2B8B" w:rsidP="009A2B8B" w:rsidRDefault="009A2B8B" w14:paraId="19CE176C" w14:textId="77777777">
      <w:pPr>
        <w:pStyle w:val="FAU-Brieftext"/>
      </w:pPr>
    </w:p>
    <w:p w:rsidR="002357DA" w:rsidP="002357DA" w:rsidRDefault="002357DA" w14:paraId="76219CD5" w14:textId="1609C46F">
      <w:pPr>
        <w:pStyle w:val="FAU-Brieftext"/>
        <w:jc w:val="both"/>
      </w:pPr>
      <w:r>
        <w:t xml:space="preserve">Im Rahmen dieser Bachelorarbeit soll ein Evaluierungsboard für </w:t>
      </w:r>
      <w:r w:rsidR="00671CA9">
        <w:t>einen</w:t>
      </w:r>
      <w:r>
        <w:t xml:space="preserve"> 80-GHz-Transceiver unter Verwendung von RUB-Chip-Prototypen konzipiert, entworfen und getestet werden.</w:t>
      </w:r>
      <w:r w:rsidR="00671CA9">
        <w:t xml:space="preserve"> </w:t>
      </w:r>
      <w:r>
        <w:t>Ziel ist die Integration jeweils eines TX- und RX-Chips in eine Sende- und Empfangskette, um deren messtechnische Charakterisierung zu ermöglichen.</w:t>
      </w:r>
      <w:r>
        <w:t xml:space="preserve"> </w:t>
      </w:r>
      <w:r>
        <w:t>Hierzu ist eine explizit ausgelegte PLL zur Erzeugung eines lokalen Oszillatorsignals bei 20 GHz in das Gesamtsystem einzubinden.</w:t>
      </w:r>
      <w:r>
        <w:t xml:space="preserve"> </w:t>
      </w:r>
      <w:r>
        <w:t>Auf Basis der Anforderungen sind ein geeignetes Systemkonzept sowie die notwendige Schaltungstopologie zu entwickeln.</w:t>
      </w:r>
      <w:r>
        <w:t xml:space="preserve"> </w:t>
      </w:r>
      <w:r>
        <w:t>Anschließend ist ein hochfrequenzgerechtes PCB-/Moduldesign für das Eval-Board zu erstellen.</w:t>
      </w:r>
      <w:r>
        <w:t xml:space="preserve"> </w:t>
      </w:r>
      <w:r>
        <w:t>Dabei sind insbesondere Versorgung, Signalführung, LO-Verteilung, HF-Schnittstellen und Messzugänge zu berücksichtigen.</w:t>
      </w:r>
      <w:r>
        <w:t xml:space="preserve"> </w:t>
      </w:r>
      <w:r>
        <w:t>Nach Aufbau bzw. Bestückung des Boards erfolgt die schrittweise Inbetriebnahme des Gesamtsystems.</w:t>
      </w:r>
      <w:r>
        <w:t xml:space="preserve"> </w:t>
      </w:r>
      <w:r>
        <w:t>Im Anschluss sind geeignete Mess- und Testverfahren zur Verifikation der Funktionalität von TX-, RX- und LO-Pfad zu erarbeiten und durchzuführen.</w:t>
      </w:r>
    </w:p>
    <w:p w:rsidR="002357DA" w:rsidP="002357DA" w:rsidRDefault="002357DA" w14:paraId="07F8498B" w14:textId="77777777">
      <w:pPr>
        <w:pStyle w:val="FAU-Brieftext"/>
        <w:jc w:val="both"/>
      </w:pPr>
    </w:p>
    <w:p w:rsidR="002357DA" w:rsidP="002357DA" w:rsidRDefault="002357DA" w14:paraId="3D7F2A51" w14:textId="77777777">
      <w:pPr>
        <w:pStyle w:val="FAU-Brieftext"/>
      </w:pPr>
    </w:p>
    <w:p w:rsidR="002357DA" w:rsidP="002357DA" w:rsidRDefault="002357DA" w14:paraId="0E0E8FE6" w14:textId="77777777">
      <w:pPr>
        <w:pStyle w:val="FAU-Brieftext"/>
      </w:pPr>
    </w:p>
    <w:p w:rsidRPr="009561E5" w:rsidR="00B45812" w:rsidP="006A532A" w:rsidRDefault="00B45812" w14:paraId="748A9D81" w14:textId="3B134E42">
      <w:pPr>
        <w:pStyle w:val="FAU-Brieftext"/>
        <w:tabs>
          <w:tab w:val="clear" w:pos="8789"/>
          <w:tab w:val="left" w:pos="1418"/>
          <w:tab w:val="left" w:pos="1985"/>
        </w:tabs>
        <w:ind w:left="1980" w:hanging="1980"/>
      </w:pPr>
      <w:r>
        <w:t>Betreuer:</w:t>
      </w:r>
      <w:r>
        <w:tab/>
      </w:r>
      <w:r>
        <w:tab/>
      </w:r>
      <w:r w:rsidR="002357DA">
        <w:t>T. Koegel</w:t>
      </w:r>
      <w:r w:rsidR="0054763D">
        <w:t xml:space="preserve">, </w:t>
      </w:r>
      <w:r w:rsidR="00F67BB9">
        <w:t>J.</w:t>
      </w:r>
      <w:r w:rsidR="006A532A">
        <w:t xml:space="preserve"> Rottinghaus</w:t>
      </w:r>
      <w:r w:rsidR="002357DA">
        <w:t>, L. Witte</w:t>
      </w:r>
    </w:p>
    <w:p w:rsidR="00B45812" w:rsidP="00B45812" w:rsidRDefault="00B45812" w14:paraId="04C9541B" w14:textId="0DD459C4">
      <w:pPr>
        <w:pStyle w:val="FAU-Brieftext"/>
        <w:tabs>
          <w:tab w:val="clear" w:pos="8789"/>
          <w:tab w:val="left" w:pos="1418"/>
          <w:tab w:val="left" w:pos="1985"/>
        </w:tabs>
      </w:pPr>
      <w:r>
        <w:t xml:space="preserve">Ausgabetermin: </w:t>
      </w:r>
      <w:proofErr w:type="gramStart"/>
      <w:r>
        <w:tab/>
      </w:r>
      <w:r w:rsidR="002357DA">
        <w:t>XX.XX.XXXX</w:t>
      </w:r>
      <w:proofErr w:type="gramEnd"/>
    </w:p>
    <w:p w:rsidR="00B45812" w:rsidP="00B45812" w:rsidRDefault="00B45812" w14:paraId="3AAC3533" w14:textId="10A3CD65">
      <w:pPr>
        <w:pStyle w:val="FAU-Brieftext"/>
        <w:tabs>
          <w:tab w:val="clear" w:pos="8789"/>
          <w:tab w:val="left" w:pos="1418"/>
          <w:tab w:val="left" w:pos="1985"/>
        </w:tabs>
      </w:pPr>
      <w:proofErr w:type="gramStart"/>
      <w:r>
        <w:t>Abgabetermin:</w:t>
      </w:r>
      <w:r>
        <w:tab/>
      </w:r>
      <w:r w:rsidR="002357DA">
        <w:t>XX.XX</w:t>
      </w:r>
      <w:proofErr w:type="gramEnd"/>
      <w:r w:rsidR="002357DA">
        <w:t>.XXXX</w:t>
      </w:r>
    </w:p>
    <w:p w:rsidR="009561E5" w:rsidRDefault="009561E5" w14:paraId="7B81B180" w14:textId="77777777">
      <w:pPr>
        <w:spacing w:after="0" w:line="240" w:lineRule="auto"/>
      </w:pPr>
    </w:p>
    <w:p w:rsidR="009A2B8B" w:rsidRDefault="009A2B8B" w14:paraId="398382BF" w14:textId="77777777">
      <w:pPr>
        <w:spacing w:after="0" w:line="240" w:lineRule="auto"/>
      </w:pPr>
    </w:p>
    <w:p w:rsidR="009A2B8B" w:rsidRDefault="009A2B8B" w14:paraId="053BADFC" w14:textId="20D774C2">
      <w:pPr>
        <w:spacing w:after="0" w:line="240" w:lineRule="auto"/>
      </w:pPr>
      <w:r>
        <w:t xml:space="preserve">Erlangen, den </w:t>
      </w:r>
      <w:r w:rsidR="00671CA9">
        <w:t>XX.XX.XXXX</w:t>
      </w:r>
    </w:p>
    <w:p w:rsidR="009A2B8B" w:rsidRDefault="009A2B8B" w14:paraId="5D8E52CB" w14:textId="77777777">
      <w:pPr>
        <w:spacing w:after="0" w:line="240" w:lineRule="auto"/>
      </w:pPr>
    </w:p>
    <w:p w:rsidR="009A2B8B" w:rsidRDefault="009A2B8B" w14:paraId="380B2311" w14:textId="77777777">
      <w:pPr>
        <w:spacing w:after="0" w:line="240" w:lineRule="auto"/>
      </w:pPr>
    </w:p>
    <w:p w:rsidR="009A2B8B" w:rsidRDefault="009A2B8B" w14:paraId="1E4D1D8B" w14:textId="77777777">
      <w:pPr>
        <w:spacing w:after="0" w:line="240" w:lineRule="auto"/>
      </w:pPr>
    </w:p>
    <w:p w:rsidRPr="00F67BB9" w:rsidR="009A2B8B" w:rsidRDefault="009A2B8B" w14:paraId="0F731339" w14:textId="6D167EB0">
      <w:pPr>
        <w:spacing w:after="0" w:line="240" w:lineRule="auto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9026D" w:rsidR="00F67BB9">
        <w:t xml:space="preserve">Prof. Dr.-Ing. </w:t>
      </w:r>
      <w:r w:rsidRPr="00F67BB9" w:rsidR="00F67BB9">
        <w:rPr>
          <w:lang w:val="en-US"/>
        </w:rPr>
        <w:t>M. Voss</w:t>
      </w:r>
      <w:r w:rsidR="00F67BB9">
        <w:rPr>
          <w:lang w:val="en-US"/>
        </w:rPr>
        <w:t>iek</w:t>
      </w:r>
    </w:p>
    <w:p w:rsidRPr="00F67BB9" w:rsidR="009A2B8B" w:rsidRDefault="009A2B8B" w14:paraId="5A3E57AA" w14:textId="3A8C7C19">
      <w:pPr>
        <w:spacing w:after="0" w:line="240" w:lineRule="auto"/>
        <w:rPr>
          <w:lang w:val="en-US"/>
        </w:rPr>
      </w:pPr>
    </w:p>
    <w:sectPr w:rsidRPr="00F67BB9" w:rsidR="009A2B8B" w:rsidSect="00D73FE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 w:code="9"/>
      <w:pgMar w:top="3260" w:right="107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7783" w:rsidP="003B726A" w:rsidRDefault="00DE7783" w14:paraId="610CC29F" w14:textId="77777777">
      <w:pPr>
        <w:spacing w:after="0" w:line="240" w:lineRule="auto"/>
      </w:pPr>
      <w:r>
        <w:separator/>
      </w:r>
    </w:p>
  </w:endnote>
  <w:endnote w:type="continuationSeparator" w:id="0">
    <w:p w:rsidR="00DE7783" w:rsidP="003B726A" w:rsidRDefault="00DE7783" w14:paraId="4A5F57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55 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417B" w:rsidP="00876AD7" w:rsidRDefault="00A2417B" w14:paraId="492EA2FB" w14:textId="77777777">
    <w:pPr>
      <w:pStyle w:val="Fuzeile"/>
      <w:framePr w:wrap="around" w:hAnchor="margin" w:vAnchor="text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:rsidR="00A2417B" w:rsidP="00876AD7" w:rsidRDefault="00A2417B" w14:paraId="1D2F5E23" w14:textId="77777777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31510" w:rsidR="00A2417B" w:rsidP="00876AD7" w:rsidRDefault="00000000" w14:paraId="2268FB74" w14:textId="77777777">
    <w:pPr>
      <w:pStyle w:val="Fuzeile"/>
      <w:ind w:right="360"/>
      <w:rPr>
        <w:sz w:val="16"/>
        <w:szCs w:val="16"/>
      </w:rPr>
    </w:pPr>
    <w:sdt>
      <w:sdtPr>
        <w:rPr>
          <w:sz w:val="20"/>
          <w:szCs w:val="20"/>
        </w:rPr>
        <w:alias w:val="Partnerlogo (ca. 16 x 40 mm)"/>
        <w:tag w:val="Partnerlogo (ca. 16 x 40 mm)"/>
        <w:id w:val="1453824647"/>
        <w15:color w:val="000000"/>
        <w:picture/>
      </w:sdtPr>
      <w:sdtContent>
        <w:r w:rsidR="00A2417B">
          <w:rPr>
            <w:noProof/>
            <w:sz w:val="20"/>
            <w:szCs w:val="20"/>
            <w:lang w:eastAsia="de-DE"/>
          </w:rPr>
          <w:drawing>
            <wp:inline distT="0" distB="0" distL="0" distR="0" wp14:anchorId="39D63E1B" wp14:editId="6B19625B">
              <wp:extent cx="1399706" cy="576000"/>
              <wp:effectExtent l="0" t="0" r="0" b="0"/>
              <wp:docPr id="7" name="Bild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Bild 2" descr="Hier zu sehen: Ein Partnerlog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99706" cy="57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ED16F9" w:rsidR="00A2417B" w:rsidP="00291209" w:rsidRDefault="00A2417B" w14:paraId="7A942CDC" w14:textId="77777777">
    <w:pPr>
      <w:framePr w:w="3255" w:h="833" w:hSpace="142" w:wrap="around" w:hAnchor="page" w:vAnchor="page" w:x="8444" w:y="15304" w:hRule="exact" w:anchorLock="1"/>
      <w:shd w:val="solid" w:color="FFFFFF" w:fill="FFFFFF"/>
      <w:spacing w:after="0" w:line="240" w:lineRule="auto"/>
      <w:rPr>
        <w:sz w:val="16"/>
        <w:szCs w:val="16"/>
      </w:rPr>
    </w:pPr>
    <w:r w:rsidRPr="00ED16F9">
      <w:rPr>
        <w:rFonts w:cs="Arial"/>
        <w:sz w:val="16"/>
        <w:szCs w:val="16"/>
      </w:rPr>
      <w:br/>
    </w:r>
  </w:p>
  <w:p w:rsidR="00A2417B" w:rsidP="00876AD7" w:rsidRDefault="00000000" w14:paraId="2189E271" w14:textId="77777777">
    <w:pPr>
      <w:pStyle w:val="Fuzeile"/>
      <w:ind w:right="360"/>
    </w:pPr>
    <w:sdt>
      <w:sdtPr>
        <w:alias w:val="Partnerlogo (ca. 16 x 40 mm)"/>
        <w:tag w:val="Partnerlogo (ca. 16 x 40 mm)"/>
        <w:id w:val="-148672781"/>
        <w15:color w:val="000000"/>
        <w:picture/>
      </w:sdtPr>
      <w:sdtContent>
        <w:r w:rsidR="00A2417B">
          <w:rPr>
            <w:noProof/>
            <w:lang w:eastAsia="de-DE"/>
          </w:rPr>
          <w:drawing>
            <wp:inline distT="0" distB="0" distL="0" distR="0" wp14:anchorId="0A060D64" wp14:editId="253C6D00">
              <wp:extent cx="1399706" cy="576000"/>
              <wp:effectExtent l="0" t="0" r="0" b="0"/>
              <wp:docPr id="5" name="Bild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Bild 1" descr="Hier zu sehen: Ein Partnerlog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99706" cy="57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r w:rsidR="00A2417B">
      <w:tab/>
    </w:r>
    <w:r w:rsidR="00A2417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7783" w:rsidP="003B726A" w:rsidRDefault="00DE7783" w14:paraId="1F7E6F6B" w14:textId="77777777">
      <w:pPr>
        <w:spacing w:after="0" w:line="240" w:lineRule="auto"/>
      </w:pPr>
      <w:r>
        <w:separator/>
      </w:r>
    </w:p>
  </w:footnote>
  <w:footnote w:type="continuationSeparator" w:id="0">
    <w:p w:rsidR="00DE7783" w:rsidP="003B726A" w:rsidRDefault="00DE7783" w14:paraId="1E737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2417B" w:rsidP="00631510" w:rsidRDefault="00A2417B" w14:paraId="77B3CF4E" w14:textId="77777777">
    <w:pPr>
      <w:pStyle w:val="Kopfzeile"/>
      <w:tabs>
        <w:tab w:val="clear" w:pos="9072"/>
        <w:tab w:val="right" w:pos="9282"/>
      </w:tabs>
    </w:pPr>
    <w:r>
      <w:rPr>
        <w:noProof/>
        <w:lang w:eastAsia="de-DE"/>
      </w:rPr>
      <w:drawing>
        <wp:inline distT="0" distB="0" distL="0" distR="0" wp14:anchorId="5EE47A43" wp14:editId="7E3341F0">
          <wp:extent cx="2076979" cy="607838"/>
          <wp:effectExtent l="0" t="0" r="0" b="1905"/>
          <wp:docPr id="4" name="Grafik 4" descr="Hier zu sehen: Der Schriftzug der Technischen Fakultät der FAU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 descr="Hier zu sehen: Der Schriftzug der Technischen Fakultät der FAU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11" t="4632" b="6481"/>
                  <a:stretch/>
                </pic:blipFill>
                <pic:spPr bwMode="auto">
                  <a:xfrm>
                    <a:off x="0" y="0"/>
                    <a:ext cx="2080800" cy="6089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7216" behindDoc="1" locked="1" layoutInCell="0" allowOverlap="0" wp14:anchorId="0F75A015" wp14:editId="2E8AFDE7">
              <wp:simplePos x="0" y="0"/>
              <wp:positionH relativeFrom="page">
                <wp:posOffset>0</wp:posOffset>
              </wp:positionH>
              <wp:positionV relativeFrom="page">
                <wp:posOffset>3780790</wp:posOffset>
              </wp:positionV>
              <wp:extent cx="215900" cy="0"/>
              <wp:effectExtent l="9525" t="8890" r="12700" b="10160"/>
              <wp:wrapNone/>
              <wp:docPr id="6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1590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345D8F60">
              <v:path fillok="f" arrowok="t" o:connecttype="none"/>
              <o:lock v:ext="edit" shapetype="t"/>
            </v:shapetype>
            <v:shape id="AutoShape 2" style="position:absolute;margin-left:0;margin-top:297.7pt;width:17pt;height:0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o:allowincell="f" o:allowoverlap="f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">
              <w10:wrap anchorx="page" anchory="page"/>
              <w10:anchorlock/>
            </v:shape>
          </w:pict>
        </mc:Fallback>
      </mc:AlternateContent>
    </w:r>
    <w:r>
      <w:tab/>
    </w:r>
    <w:r>
      <w:tab/>
    </w:r>
    <w:r>
      <w:rPr>
        <w:noProof/>
        <w:lang w:eastAsia="de-DE"/>
      </w:rPr>
      <w:drawing>
        <wp:inline distT="0" distB="0" distL="0" distR="0" wp14:anchorId="253B4A35" wp14:editId="6E9A8B13">
          <wp:extent cx="1440000" cy="571515"/>
          <wp:effectExtent l="0" t="0" r="8255" b="0"/>
          <wp:docPr id="20" name="Grafik 20" descr="Hier zu sehen: Das Logo der FAU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fik 20" descr="Hier zu sehen: Das Logo der FAU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50" t="15237" r="7036" b="12167"/>
                  <a:stretch/>
                </pic:blipFill>
                <pic:spPr bwMode="auto">
                  <a:xfrm>
                    <a:off x="0" y="0"/>
                    <a:ext cx="1440000" cy="5715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2417B" w:rsidP="00ED16F9" w:rsidRDefault="00A2417B" w14:paraId="3942182C" w14:textId="77777777">
    <w:pPr>
      <w:pStyle w:val="Kopfzeile"/>
      <w:tabs>
        <w:tab w:val="clear" w:pos="9072"/>
        <w:tab w:val="right" w:pos="9281"/>
      </w:tabs>
    </w:pPr>
    <w:r>
      <w:rPr>
        <w:noProof/>
        <w:lang w:eastAsia="de-DE"/>
      </w:rPr>
      <w:drawing>
        <wp:inline distT="0" distB="0" distL="0" distR="0" wp14:anchorId="47DF2103" wp14:editId="560255EB">
          <wp:extent cx="2076979" cy="607838"/>
          <wp:effectExtent l="0" t="0" r="0" b="1905"/>
          <wp:docPr id="3" name="Grafik 3" descr="Hier zu sehen: Der Schriftzug der Technischen Fakultät der FAU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Hier zu sehen: Der Schriftzug der Technischen Fakultät der FAU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11" t="4632" b="6481"/>
                  <a:stretch/>
                </pic:blipFill>
                <pic:spPr bwMode="auto">
                  <a:xfrm>
                    <a:off x="0" y="0"/>
                    <a:ext cx="2080800" cy="6089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  <w:lang w:eastAsia="de-DE"/>
      </w:rPr>
      <w:drawing>
        <wp:inline distT="0" distB="0" distL="0" distR="0" wp14:anchorId="32A6EC71" wp14:editId="48C97D3F">
          <wp:extent cx="1440000" cy="571515"/>
          <wp:effectExtent l="0" t="0" r="8255" b="0"/>
          <wp:docPr id="15" name="Grafik 15" descr="Hier zu sehen: Das Logo der FAU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fik 15" descr="Hier zu sehen: Das Logo der FAU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50" t="15237" r="7036" b="12167"/>
                  <a:stretch/>
                </pic:blipFill>
                <pic:spPr bwMode="auto">
                  <a:xfrm>
                    <a:off x="0" y="0"/>
                    <a:ext cx="1440000" cy="5715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6192" behindDoc="1" locked="1" layoutInCell="0" allowOverlap="0" wp14:anchorId="74D6BDB0" wp14:editId="6D38070A">
              <wp:simplePos x="0" y="0"/>
              <wp:positionH relativeFrom="page">
                <wp:posOffset>0</wp:posOffset>
              </wp:positionH>
              <wp:positionV relativeFrom="page">
                <wp:posOffset>3780790</wp:posOffset>
              </wp:positionV>
              <wp:extent cx="215900" cy="0"/>
              <wp:effectExtent l="9525" t="8890" r="12700" b="10160"/>
              <wp:wrapNone/>
              <wp:docPr id="2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1590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3AC198E4">
              <v:path fillok="f" arrowok="t" o:connecttype="none"/>
              <o:lock v:ext="edit" shapetype="t"/>
            </v:shapetype>
            <v:shape id="AutoShape 4" style="position:absolute;margin-left:0;margin-top:297.7pt;width:17pt;height:0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o:allowincell="f" o:allowoverlap="f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">
              <w10:wrap anchorx="page"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5168" behindDoc="1" locked="1" layoutInCell="1" allowOverlap="0" wp14:anchorId="1972FF73" wp14:editId="6BBE9925">
              <wp:simplePos x="0" y="0"/>
              <wp:positionH relativeFrom="page">
                <wp:posOffset>900430</wp:posOffset>
              </wp:positionH>
              <wp:positionV relativeFrom="page">
                <wp:posOffset>1904365</wp:posOffset>
              </wp:positionV>
              <wp:extent cx="3060000" cy="111600"/>
              <wp:effectExtent l="0" t="0" r="7620" b="317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00" cy="11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0638F" w:rsidR="00A2417B" w:rsidP="009C5DC8" w:rsidRDefault="00A2417B" w14:paraId="1A2E7145" w14:textId="77777777">
                          <w:pPr>
                            <w:pStyle w:val="FAU-Fensterzeile"/>
                            <w:spacing w:before="20"/>
                            <w:rPr>
                              <w:sz w:val="14"/>
                              <w:szCs w:val="14"/>
                            </w:rPr>
                          </w:pPr>
                          <w:r w:rsidRPr="0010638F">
                            <w:rPr>
                              <w:sz w:val="14"/>
                              <w:szCs w:val="14"/>
                            </w:rPr>
                            <w:t>FAU Erlanen-Nürnberg  I</w:t>
                          </w:r>
                          <w:r w:rsidRPr="0010638F">
                            <w:rPr>
                              <w:sz w:val="14"/>
                              <w:szCs w:val="14"/>
                            </w:rPr>
                            <w:t> </w:t>
                          </w:r>
                          <w:r>
                            <w:rPr>
                              <w:sz w:val="14"/>
                              <w:szCs w:val="14"/>
                            </w:rPr>
                            <w:t>LHFT, Cauerstr. 9</w:t>
                          </w:r>
                          <w:r w:rsidRPr="0010638F">
                            <w:rPr>
                              <w:sz w:val="14"/>
                              <w:szCs w:val="14"/>
                            </w:rPr>
                            <w:t>, 910</w:t>
                          </w:r>
                          <w:r>
                            <w:rPr>
                              <w:sz w:val="14"/>
                              <w:szCs w:val="14"/>
                            </w:rPr>
                            <w:t>58</w:t>
                          </w:r>
                          <w:r w:rsidRPr="0010638F">
                            <w:rPr>
                              <w:sz w:val="14"/>
                              <w:szCs w:val="14"/>
                            </w:rPr>
                            <w:t xml:space="preserve"> Erlangen</w:t>
                          </w:r>
                        </w:p>
                        <w:p w:rsidRPr="008807E6" w:rsidR="00A2417B" w:rsidP="005164AB" w:rsidRDefault="00A2417B" w14:paraId="02BC167F" w14:textId="77777777">
                          <w:pPr>
                            <w:pStyle w:val="FAU-Fensterzeile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972FF73">
              <v:stroke joinstyle="miter"/>
              <v:path gradientshapeok="t" o:connecttype="rect"/>
            </v:shapetype>
            <v:shape id="Text Box 5" style="position:absolute;margin-left:70.9pt;margin-top:149.95pt;width:240.95pt;height:8.8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overlap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">
              <v:textbox inset="0,0,0,0">
                <w:txbxContent>
                  <w:p w:rsidRPr="0010638F" w:rsidR="00A2417B" w:rsidP="009C5DC8" w:rsidRDefault="00A2417B" w14:paraId="1A2E7145" w14:textId="77777777">
                    <w:pPr>
                      <w:pStyle w:val="FAU-Fensterzeile"/>
                      <w:spacing w:before="20"/>
                      <w:rPr>
                        <w:sz w:val="14"/>
                        <w:szCs w:val="14"/>
                      </w:rPr>
                    </w:pPr>
                    <w:r w:rsidRPr="0010638F">
                      <w:rPr>
                        <w:sz w:val="14"/>
                        <w:szCs w:val="14"/>
                      </w:rPr>
                      <w:t>FAU Erlanen-Nürnberg  I</w:t>
                    </w:r>
                    <w:r w:rsidRPr="0010638F">
                      <w:rPr>
                        <w:sz w:val="14"/>
                        <w:szCs w:val="14"/>
                      </w:rPr>
                      <w:t> </w:t>
                    </w:r>
                    <w:r>
                      <w:rPr>
                        <w:sz w:val="14"/>
                        <w:szCs w:val="14"/>
                      </w:rPr>
                      <w:t>LHFT, Cauerstr. 9</w:t>
                    </w:r>
                    <w:r w:rsidRPr="0010638F">
                      <w:rPr>
                        <w:sz w:val="14"/>
                        <w:szCs w:val="14"/>
                      </w:rPr>
                      <w:t>, 910</w:t>
                    </w:r>
                    <w:r>
                      <w:rPr>
                        <w:sz w:val="14"/>
                        <w:szCs w:val="14"/>
                      </w:rPr>
                      <w:t>58</w:t>
                    </w:r>
                    <w:r w:rsidRPr="0010638F">
                      <w:rPr>
                        <w:sz w:val="14"/>
                        <w:szCs w:val="14"/>
                      </w:rPr>
                      <w:t xml:space="preserve"> Erlangen</w:t>
                    </w:r>
                  </w:p>
                  <w:p w:rsidRPr="008807E6" w:rsidR="00A2417B" w:rsidP="005164AB" w:rsidRDefault="00A2417B" w14:paraId="02BC167F" w14:textId="77777777">
                    <w:pPr>
                      <w:pStyle w:val="FAU-Fensterzeile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6D8D7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A4AB4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2D45A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518E2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E056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22694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E9BA18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7BE38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58701E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8C2E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49EC1CB4"/>
    <w:multiLevelType w:val="hybridMultilevel"/>
    <w:tmpl w:val="B85C5A1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8CA37BC"/>
    <w:multiLevelType w:val="hybridMultilevel"/>
    <w:tmpl w:val="EF3ECD6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2299542">
    <w:abstractNumId w:val="9"/>
  </w:num>
  <w:num w:numId="2" w16cid:durableId="1035692465">
    <w:abstractNumId w:val="7"/>
  </w:num>
  <w:num w:numId="3" w16cid:durableId="2063602793">
    <w:abstractNumId w:val="6"/>
  </w:num>
  <w:num w:numId="4" w16cid:durableId="259067756">
    <w:abstractNumId w:val="5"/>
  </w:num>
  <w:num w:numId="5" w16cid:durableId="1874153780">
    <w:abstractNumId w:val="4"/>
  </w:num>
  <w:num w:numId="6" w16cid:durableId="1541816120">
    <w:abstractNumId w:val="8"/>
  </w:num>
  <w:num w:numId="7" w16cid:durableId="1925605718">
    <w:abstractNumId w:val="3"/>
  </w:num>
  <w:num w:numId="8" w16cid:durableId="348415401">
    <w:abstractNumId w:val="2"/>
  </w:num>
  <w:num w:numId="9" w16cid:durableId="1126312817">
    <w:abstractNumId w:val="1"/>
  </w:num>
  <w:num w:numId="10" w16cid:durableId="1390812021">
    <w:abstractNumId w:val="0"/>
  </w:num>
  <w:num w:numId="11" w16cid:durableId="1480533058">
    <w:abstractNumId w:val="10"/>
  </w:num>
  <w:num w:numId="12" w16cid:durableId="13182698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ocumentProtection w:edit="forms" w:enforcement="0"/>
  <w:defaultTabStop w:val="709"/>
  <w:autoHyphenation/>
  <w:hyphenationZone w:val="425"/>
  <w:characterSpacingControl w:val="doNotCompress"/>
  <w:hdrShapeDefaults>
    <o:shapedefaults v:ext="edit" spidmax="2050" style="mso-position-horizontal:right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63E"/>
    <w:rsid w:val="00013C66"/>
    <w:rsid w:val="000276F4"/>
    <w:rsid w:val="00036A2D"/>
    <w:rsid w:val="00042DC2"/>
    <w:rsid w:val="00043BB5"/>
    <w:rsid w:val="000448FE"/>
    <w:rsid w:val="00044A9D"/>
    <w:rsid w:val="000463B9"/>
    <w:rsid w:val="00063803"/>
    <w:rsid w:val="00066223"/>
    <w:rsid w:val="00090F48"/>
    <w:rsid w:val="000A1A2E"/>
    <w:rsid w:val="000A66BF"/>
    <w:rsid w:val="000C2A75"/>
    <w:rsid w:val="000E0062"/>
    <w:rsid w:val="00113792"/>
    <w:rsid w:val="0013082C"/>
    <w:rsid w:val="0013763E"/>
    <w:rsid w:val="001408AE"/>
    <w:rsid w:val="0014110A"/>
    <w:rsid w:val="00154E24"/>
    <w:rsid w:val="00154FA6"/>
    <w:rsid w:val="001560B6"/>
    <w:rsid w:val="001573E1"/>
    <w:rsid w:val="00162D60"/>
    <w:rsid w:val="00170C5F"/>
    <w:rsid w:val="0019223B"/>
    <w:rsid w:val="0019482D"/>
    <w:rsid w:val="00196BC1"/>
    <w:rsid w:val="001D71B0"/>
    <w:rsid w:val="001E2BC8"/>
    <w:rsid w:val="001F65F8"/>
    <w:rsid w:val="00211762"/>
    <w:rsid w:val="00216730"/>
    <w:rsid w:val="0022223D"/>
    <w:rsid w:val="00223E90"/>
    <w:rsid w:val="002357DA"/>
    <w:rsid w:val="002442CB"/>
    <w:rsid w:val="0024456C"/>
    <w:rsid w:val="002476F7"/>
    <w:rsid w:val="00256493"/>
    <w:rsid w:val="0027224B"/>
    <w:rsid w:val="0028553A"/>
    <w:rsid w:val="00285F1D"/>
    <w:rsid w:val="00291209"/>
    <w:rsid w:val="002A5057"/>
    <w:rsid w:val="002A5A34"/>
    <w:rsid w:val="002C4646"/>
    <w:rsid w:val="002C4796"/>
    <w:rsid w:val="002D2AB5"/>
    <w:rsid w:val="002D31B5"/>
    <w:rsid w:val="002D3E6D"/>
    <w:rsid w:val="002E1CA7"/>
    <w:rsid w:val="002E2C3B"/>
    <w:rsid w:val="002E67E1"/>
    <w:rsid w:val="002E7686"/>
    <w:rsid w:val="0031183F"/>
    <w:rsid w:val="00311B3C"/>
    <w:rsid w:val="00317F69"/>
    <w:rsid w:val="00321D5D"/>
    <w:rsid w:val="00325E7C"/>
    <w:rsid w:val="00330BA0"/>
    <w:rsid w:val="00333D9B"/>
    <w:rsid w:val="00342188"/>
    <w:rsid w:val="003439C8"/>
    <w:rsid w:val="003611E1"/>
    <w:rsid w:val="003664F3"/>
    <w:rsid w:val="00390DB7"/>
    <w:rsid w:val="00395F23"/>
    <w:rsid w:val="003A12A8"/>
    <w:rsid w:val="003B0E21"/>
    <w:rsid w:val="003B15D3"/>
    <w:rsid w:val="003B5F76"/>
    <w:rsid w:val="003B726A"/>
    <w:rsid w:val="003D037E"/>
    <w:rsid w:val="003F0B08"/>
    <w:rsid w:val="003F4C9D"/>
    <w:rsid w:val="003F540E"/>
    <w:rsid w:val="00406DED"/>
    <w:rsid w:val="004217B1"/>
    <w:rsid w:val="00434825"/>
    <w:rsid w:val="004416F4"/>
    <w:rsid w:val="004474D4"/>
    <w:rsid w:val="004547B2"/>
    <w:rsid w:val="00456443"/>
    <w:rsid w:val="0045790A"/>
    <w:rsid w:val="0046585D"/>
    <w:rsid w:val="00466E7F"/>
    <w:rsid w:val="00480122"/>
    <w:rsid w:val="00482A08"/>
    <w:rsid w:val="00485D0F"/>
    <w:rsid w:val="004A6246"/>
    <w:rsid w:val="004B3272"/>
    <w:rsid w:val="004B793D"/>
    <w:rsid w:val="004D137C"/>
    <w:rsid w:val="004D538A"/>
    <w:rsid w:val="004D5D7C"/>
    <w:rsid w:val="004D6201"/>
    <w:rsid w:val="004E05C7"/>
    <w:rsid w:val="004E399B"/>
    <w:rsid w:val="004F6E67"/>
    <w:rsid w:val="005164AB"/>
    <w:rsid w:val="005176F4"/>
    <w:rsid w:val="00523F2E"/>
    <w:rsid w:val="00534A25"/>
    <w:rsid w:val="00536BEA"/>
    <w:rsid w:val="0054763D"/>
    <w:rsid w:val="005817D8"/>
    <w:rsid w:val="005A30B4"/>
    <w:rsid w:val="005A7668"/>
    <w:rsid w:val="005A7C96"/>
    <w:rsid w:val="005B77A8"/>
    <w:rsid w:val="005B7A38"/>
    <w:rsid w:val="005C21F5"/>
    <w:rsid w:val="005E2699"/>
    <w:rsid w:val="005E6665"/>
    <w:rsid w:val="005E7998"/>
    <w:rsid w:val="005F2FDF"/>
    <w:rsid w:val="005F38DE"/>
    <w:rsid w:val="00601D56"/>
    <w:rsid w:val="00603780"/>
    <w:rsid w:val="006236D9"/>
    <w:rsid w:val="00631510"/>
    <w:rsid w:val="00646027"/>
    <w:rsid w:val="00646EB0"/>
    <w:rsid w:val="00650BAF"/>
    <w:rsid w:val="00661A26"/>
    <w:rsid w:val="006630B6"/>
    <w:rsid w:val="00671CA9"/>
    <w:rsid w:val="006823AE"/>
    <w:rsid w:val="006A532A"/>
    <w:rsid w:val="006B015F"/>
    <w:rsid w:val="006B314A"/>
    <w:rsid w:val="006C2444"/>
    <w:rsid w:val="006C6A82"/>
    <w:rsid w:val="006C7745"/>
    <w:rsid w:val="006D5AF0"/>
    <w:rsid w:val="006E3184"/>
    <w:rsid w:val="006F6104"/>
    <w:rsid w:val="00704EDB"/>
    <w:rsid w:val="00715AF2"/>
    <w:rsid w:val="007438D0"/>
    <w:rsid w:val="0074610D"/>
    <w:rsid w:val="00751087"/>
    <w:rsid w:val="00756EB5"/>
    <w:rsid w:val="00762E49"/>
    <w:rsid w:val="00771339"/>
    <w:rsid w:val="00773854"/>
    <w:rsid w:val="007752D3"/>
    <w:rsid w:val="0078448B"/>
    <w:rsid w:val="007C32FE"/>
    <w:rsid w:val="007D776E"/>
    <w:rsid w:val="007F0981"/>
    <w:rsid w:val="008030F3"/>
    <w:rsid w:val="00807AD7"/>
    <w:rsid w:val="00807DCE"/>
    <w:rsid w:val="00816E0C"/>
    <w:rsid w:val="008222EA"/>
    <w:rsid w:val="008321D3"/>
    <w:rsid w:val="00833611"/>
    <w:rsid w:val="0084205C"/>
    <w:rsid w:val="0085232A"/>
    <w:rsid w:val="008604F4"/>
    <w:rsid w:val="00874C37"/>
    <w:rsid w:val="00876AD7"/>
    <w:rsid w:val="008807E6"/>
    <w:rsid w:val="008E4810"/>
    <w:rsid w:val="008F0CDE"/>
    <w:rsid w:val="009032A1"/>
    <w:rsid w:val="0090623B"/>
    <w:rsid w:val="00914CCF"/>
    <w:rsid w:val="009415BE"/>
    <w:rsid w:val="00950466"/>
    <w:rsid w:val="00953663"/>
    <w:rsid w:val="009561E5"/>
    <w:rsid w:val="0095738F"/>
    <w:rsid w:val="0096364F"/>
    <w:rsid w:val="0097114B"/>
    <w:rsid w:val="00974E94"/>
    <w:rsid w:val="0098422E"/>
    <w:rsid w:val="00993319"/>
    <w:rsid w:val="009A2B8B"/>
    <w:rsid w:val="009A3EA0"/>
    <w:rsid w:val="009A73ED"/>
    <w:rsid w:val="009C5DC8"/>
    <w:rsid w:val="009C778F"/>
    <w:rsid w:val="009C7D32"/>
    <w:rsid w:val="009E4D31"/>
    <w:rsid w:val="00A15690"/>
    <w:rsid w:val="00A2417B"/>
    <w:rsid w:val="00A26AD5"/>
    <w:rsid w:val="00A45EE8"/>
    <w:rsid w:val="00A47CDD"/>
    <w:rsid w:val="00A532FD"/>
    <w:rsid w:val="00A60BBF"/>
    <w:rsid w:val="00A626EB"/>
    <w:rsid w:val="00A63E8B"/>
    <w:rsid w:val="00A757B0"/>
    <w:rsid w:val="00A766AA"/>
    <w:rsid w:val="00A84CB0"/>
    <w:rsid w:val="00A9026D"/>
    <w:rsid w:val="00AA3095"/>
    <w:rsid w:val="00AB3604"/>
    <w:rsid w:val="00AB6D3B"/>
    <w:rsid w:val="00AE3604"/>
    <w:rsid w:val="00AF6F10"/>
    <w:rsid w:val="00B27F01"/>
    <w:rsid w:val="00B3159B"/>
    <w:rsid w:val="00B37A63"/>
    <w:rsid w:val="00B4490B"/>
    <w:rsid w:val="00B45812"/>
    <w:rsid w:val="00B57380"/>
    <w:rsid w:val="00B612F2"/>
    <w:rsid w:val="00B724B1"/>
    <w:rsid w:val="00B94BA2"/>
    <w:rsid w:val="00BB0466"/>
    <w:rsid w:val="00BC1EAB"/>
    <w:rsid w:val="00BE044E"/>
    <w:rsid w:val="00BE3688"/>
    <w:rsid w:val="00BF2796"/>
    <w:rsid w:val="00C05AFE"/>
    <w:rsid w:val="00C06105"/>
    <w:rsid w:val="00C21CEC"/>
    <w:rsid w:val="00C21F59"/>
    <w:rsid w:val="00C22274"/>
    <w:rsid w:val="00C22853"/>
    <w:rsid w:val="00C22D02"/>
    <w:rsid w:val="00C26381"/>
    <w:rsid w:val="00C367AF"/>
    <w:rsid w:val="00C47EEA"/>
    <w:rsid w:val="00C53637"/>
    <w:rsid w:val="00C83F2A"/>
    <w:rsid w:val="00CA21DE"/>
    <w:rsid w:val="00CA5E65"/>
    <w:rsid w:val="00CB7F4A"/>
    <w:rsid w:val="00CC4521"/>
    <w:rsid w:val="00CD2ABD"/>
    <w:rsid w:val="00CD606A"/>
    <w:rsid w:val="00CD662F"/>
    <w:rsid w:val="00CD7CD7"/>
    <w:rsid w:val="00CF326E"/>
    <w:rsid w:val="00D0004C"/>
    <w:rsid w:val="00D1417A"/>
    <w:rsid w:val="00D308C8"/>
    <w:rsid w:val="00D374D7"/>
    <w:rsid w:val="00D63754"/>
    <w:rsid w:val="00D73FE6"/>
    <w:rsid w:val="00D80868"/>
    <w:rsid w:val="00DA3CE7"/>
    <w:rsid w:val="00DA5E80"/>
    <w:rsid w:val="00DA6251"/>
    <w:rsid w:val="00DA79F3"/>
    <w:rsid w:val="00DB5446"/>
    <w:rsid w:val="00DB651B"/>
    <w:rsid w:val="00DB765C"/>
    <w:rsid w:val="00DC3311"/>
    <w:rsid w:val="00DE7783"/>
    <w:rsid w:val="00DF2055"/>
    <w:rsid w:val="00E03A67"/>
    <w:rsid w:val="00E06193"/>
    <w:rsid w:val="00E274C7"/>
    <w:rsid w:val="00E33118"/>
    <w:rsid w:val="00E37D95"/>
    <w:rsid w:val="00E60817"/>
    <w:rsid w:val="00E63E61"/>
    <w:rsid w:val="00E66364"/>
    <w:rsid w:val="00E66FB6"/>
    <w:rsid w:val="00E806B1"/>
    <w:rsid w:val="00E94538"/>
    <w:rsid w:val="00EA599F"/>
    <w:rsid w:val="00EA6C51"/>
    <w:rsid w:val="00EB5A2F"/>
    <w:rsid w:val="00ED16F9"/>
    <w:rsid w:val="00ED320A"/>
    <w:rsid w:val="00EE2CF1"/>
    <w:rsid w:val="00EF4754"/>
    <w:rsid w:val="00F059CF"/>
    <w:rsid w:val="00F07C71"/>
    <w:rsid w:val="00F25494"/>
    <w:rsid w:val="00F3210B"/>
    <w:rsid w:val="00F41D58"/>
    <w:rsid w:val="00F67957"/>
    <w:rsid w:val="00F67BB9"/>
    <w:rsid w:val="00F73D0D"/>
    <w:rsid w:val="00F75F04"/>
    <w:rsid w:val="00F953DB"/>
    <w:rsid w:val="00FC3EF4"/>
    <w:rsid w:val="00FC7B12"/>
    <w:rsid w:val="00FD0430"/>
    <w:rsid w:val="00FE2921"/>
    <w:rsid w:val="641FC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right" fillcolor="white">
      <v:fill color="white"/>
    </o:shapedefaults>
    <o:shapelayout v:ext="edit">
      <o:idmap v:ext="edit" data="2"/>
    </o:shapelayout>
  </w:shapeDefaults>
  <w:decimalSymbol w:val=","/>
  <w:listSeparator w:val=";"/>
  <w14:docId w14:val="6EE2C955"/>
  <w15:docId w15:val="{98822EC6-58F5-4130-8BC5-9F063989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rd" w:default="1">
    <w:name w:val="Normal"/>
    <w:qFormat/>
    <w:rsid w:val="0046585D"/>
    <w:pPr>
      <w:spacing w:after="200" w:line="276" w:lineRule="auto"/>
    </w:pPr>
    <w:rPr>
      <w:rFonts w:eastAsia="Times New Roman"/>
      <w:color w:val="000000"/>
      <w:sz w:val="22"/>
      <w:szCs w:val="22"/>
      <w:lang w:eastAsia="en-US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locked/>
    <w:rsid w:val="00A60BB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semiHidden/>
    <w:rsid w:val="003B726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link w:val="Kopfzeile"/>
    <w:semiHidden/>
    <w:locked/>
    <w:rsid w:val="003B726A"/>
    <w:rPr>
      <w:rFonts w:cs="Times New Roman"/>
    </w:rPr>
  </w:style>
  <w:style w:type="paragraph" w:styleId="Fuzeile">
    <w:name w:val="footer"/>
    <w:basedOn w:val="Standard"/>
    <w:link w:val="FuzeileZchn"/>
    <w:rsid w:val="003B726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link w:val="Fuzeile"/>
    <w:locked/>
    <w:rsid w:val="003B726A"/>
    <w:rPr>
      <w:rFonts w:cs="Times New Roman"/>
    </w:rPr>
  </w:style>
  <w:style w:type="character" w:styleId="Hyperlink">
    <w:name w:val="Hyperlink"/>
    <w:rsid w:val="009A3EA0"/>
    <w:rPr>
      <w:rFonts w:cs="Times New Roman"/>
      <w:color w:val="0000FF"/>
      <w:u w:val="single"/>
    </w:rPr>
  </w:style>
  <w:style w:type="paragraph" w:styleId="FAU-Fensterzeile" w:customStyle="1">
    <w:name w:val="FAU-Fensterzeile"/>
    <w:basedOn w:val="Standard"/>
    <w:qFormat/>
    <w:rsid w:val="005164AB"/>
    <w:pPr>
      <w:autoSpaceDE w:val="0"/>
      <w:autoSpaceDN w:val="0"/>
      <w:adjustRightInd w:val="0"/>
      <w:spacing w:after="0" w:line="120" w:lineRule="exact"/>
    </w:pPr>
    <w:rPr>
      <w:rFonts w:cs="Arial"/>
      <w:sz w:val="12"/>
      <w:szCs w:val="12"/>
    </w:rPr>
  </w:style>
  <w:style w:type="paragraph" w:styleId="FAU-Absender" w:customStyle="1">
    <w:name w:val="FAU-Absender"/>
    <w:basedOn w:val="Standard"/>
    <w:qFormat/>
    <w:rsid w:val="005164AB"/>
    <w:pPr>
      <w:autoSpaceDE w:val="0"/>
      <w:autoSpaceDN w:val="0"/>
      <w:adjustRightInd w:val="0"/>
      <w:spacing w:after="0" w:line="208" w:lineRule="exact"/>
    </w:pPr>
    <w:rPr>
      <w:rFonts w:cs="Arial"/>
      <w:sz w:val="16"/>
      <w:szCs w:val="16"/>
    </w:rPr>
  </w:style>
  <w:style w:type="paragraph" w:styleId="FAU-Brieftext" w:customStyle="1">
    <w:name w:val="FAU-Brieftext"/>
    <w:basedOn w:val="Standard"/>
    <w:qFormat/>
    <w:rsid w:val="003439C8"/>
    <w:pPr>
      <w:tabs>
        <w:tab w:val="right" w:pos="8789"/>
      </w:tabs>
      <w:spacing w:after="0" w:line="312" w:lineRule="auto"/>
    </w:pPr>
    <w:rPr>
      <w:rFonts w:cs="Arial"/>
      <w:szCs w:val="20"/>
    </w:rPr>
  </w:style>
  <w:style w:type="paragraph" w:styleId="FAU-Empfnger" w:customStyle="1">
    <w:name w:val="FAU-Empfänger"/>
    <w:basedOn w:val="Standard"/>
    <w:qFormat/>
    <w:rsid w:val="00F07C71"/>
    <w:pPr>
      <w:spacing w:after="0" w:line="260" w:lineRule="exact"/>
    </w:pPr>
    <w:rPr>
      <w:rFonts w:cs="Arial"/>
      <w:sz w:val="20"/>
      <w:szCs w:val="20"/>
    </w:rPr>
  </w:style>
  <w:style w:type="paragraph" w:styleId="FAU-Besucheradresse" w:customStyle="1">
    <w:name w:val="FAU-Besucheradresse"/>
    <w:basedOn w:val="Standard"/>
    <w:qFormat/>
    <w:rsid w:val="00F07C71"/>
    <w:pPr>
      <w:spacing w:after="0" w:line="180" w:lineRule="exact"/>
    </w:pPr>
    <w:rPr>
      <w:rFonts w:cs="Arial"/>
      <w:sz w:val="13"/>
      <w:szCs w:val="13"/>
    </w:rPr>
  </w:style>
  <w:style w:type="character" w:styleId="Seitenzahl">
    <w:name w:val="page number"/>
    <w:basedOn w:val="Absatz-Standardschriftart"/>
    <w:rsid w:val="00F25494"/>
  </w:style>
  <w:style w:type="paragraph" w:styleId="Sprechblasentext">
    <w:name w:val="Balloon Text"/>
    <w:basedOn w:val="Standard"/>
    <w:semiHidden/>
    <w:rsid w:val="004B793D"/>
    <w:rPr>
      <w:rFonts w:ascii="Tahoma" w:hAnsi="Tahoma" w:cs="Tahoma"/>
      <w:sz w:val="16"/>
      <w:szCs w:val="16"/>
    </w:rPr>
  </w:style>
  <w:style w:type="paragraph" w:styleId="Logo-Schriftzug" w:customStyle="1">
    <w:name w:val="Logo-Schriftzug"/>
    <w:qFormat/>
    <w:rsid w:val="003664F3"/>
    <w:pPr>
      <w:spacing w:line="180" w:lineRule="exact"/>
    </w:pPr>
    <w:rPr>
      <w:rFonts w:eastAsia="Times New Roman" w:cs="Arial"/>
      <w:b/>
      <w:color w:val="002855"/>
      <w:spacing w:val="4"/>
      <w:sz w:val="17"/>
      <w:szCs w:val="17"/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9C5DC8"/>
    <w:rPr>
      <w:color w:val="808080"/>
    </w:rPr>
  </w:style>
  <w:style w:type="paragraph" w:styleId="Betreff" w:customStyle="1">
    <w:name w:val="Betreff"/>
    <w:basedOn w:val="berschrift3"/>
    <w:rsid w:val="00A60BBF"/>
    <w:pPr>
      <w:keepLines w:val="0"/>
      <w:spacing w:before="0" w:line="240" w:lineRule="auto"/>
    </w:pPr>
    <w:rPr>
      <w:rFonts w:ascii="Helvetica 55 Roman" w:hAnsi="Helvetica 55 Roman" w:eastAsia="Times New Roman" w:cs="Arial"/>
      <w:b/>
      <w:bCs/>
      <w:color w:val="auto"/>
      <w:kern w:val="12"/>
      <w:sz w:val="22"/>
      <w:szCs w:val="26"/>
      <w:lang w:eastAsia="de-DE"/>
    </w:rPr>
  </w:style>
  <w:style w:type="character" w:styleId="berschrift3Zchn" w:customStyle="1">
    <w:name w:val="Überschrift 3 Zchn"/>
    <w:basedOn w:val="Absatz-Standardschriftart"/>
    <w:link w:val="berschrift3"/>
    <w:semiHidden/>
    <w:rsid w:val="00A60BBF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en-US"/>
    </w:rPr>
  </w:style>
  <w:style w:type="paragraph" w:styleId="NurText">
    <w:name w:val="Plain Text"/>
    <w:basedOn w:val="Standard"/>
    <w:link w:val="NurTextZchn"/>
    <w:uiPriority w:val="99"/>
    <w:semiHidden/>
    <w:unhideWhenUsed/>
    <w:rsid w:val="004547B2"/>
    <w:pPr>
      <w:spacing w:after="0" w:line="240" w:lineRule="auto"/>
    </w:pPr>
    <w:rPr>
      <w:rFonts w:ascii="Calibri" w:hAnsi="Calibri" w:cs="Calibri" w:eastAsiaTheme="minorHAnsi"/>
      <w:b/>
      <w:bCs/>
      <w:color w:val="1F4E79"/>
      <w:sz w:val="24"/>
      <w:szCs w:val="24"/>
      <w:lang w:eastAsia="de-DE"/>
    </w:rPr>
  </w:style>
  <w:style w:type="character" w:styleId="NurTextZchn" w:customStyle="1">
    <w:name w:val="Nur Text Zchn"/>
    <w:basedOn w:val="Absatz-Standardschriftart"/>
    <w:link w:val="NurText"/>
    <w:uiPriority w:val="99"/>
    <w:semiHidden/>
    <w:rsid w:val="004547B2"/>
    <w:rPr>
      <w:rFonts w:ascii="Calibri" w:hAnsi="Calibri" w:cs="Calibri" w:eastAsiaTheme="minorHAnsi"/>
      <w:b/>
      <w:bCs/>
      <w:color w:val="1F4E79"/>
      <w:sz w:val="24"/>
      <w:szCs w:val="24"/>
    </w:rPr>
  </w:style>
  <w:style w:type="character" w:styleId="Fett">
    <w:name w:val="Strong"/>
    <w:basedOn w:val="Absatz-Standardschriftart"/>
    <w:qFormat/>
    <w:locked/>
    <w:rsid w:val="00FC7B12"/>
    <w:rPr>
      <w:b/>
      <w:bCs/>
    </w:rPr>
  </w:style>
  <w:style w:type="table" w:styleId="Tabellenraster">
    <w:name w:val="Table Grid"/>
    <w:basedOn w:val="NormaleTabelle"/>
    <w:uiPriority w:val="59"/>
    <w:locked/>
    <w:rsid w:val="009561E5"/>
    <w:pPr>
      <w:tabs>
        <w:tab w:val="left" w:pos="284"/>
        <w:tab w:val="left" w:pos="567"/>
        <w:tab w:val="left" w:pos="851"/>
        <w:tab w:val="left" w:pos="1134"/>
        <w:tab w:val="left" w:pos="1418"/>
        <w:tab w:val="left" w:pos="5812"/>
      </w:tabs>
      <w:spacing w:line="260" w:lineRule="exact"/>
    </w:pPr>
    <w:rPr>
      <w:rFonts w:ascii="Times New Roman" w:hAnsi="Times New Roman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annes\Documents\Benutzerdefinierte%20Office-Vorlagen\Briefvorlage_LHFT_bestellun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6CAA9-B515-4B05-A270-21A25D760FC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Briefvorlage_LHFT_bestellung.dotx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Briefvorlage Techfak Allgemein mit Partnerlogo (TK)</dc:title>
  <dc:subject/>
  <dc:creator>Johannes Ringel</dc:creator>
  <keywords/>
  <dc:description/>
  <lastModifiedBy>Reichel, Franz</lastModifiedBy>
  <revision>6</revision>
  <dcterms:created xsi:type="dcterms:W3CDTF">2023-01-19T09:06:00.0000000Z</dcterms:created>
  <dcterms:modified xsi:type="dcterms:W3CDTF">2026-02-25T09:37:43.8574420Z</dcterms:modified>
</coreProperties>
</file>